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1D778"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111827"/>
          <w:sz w:val="40"/>
        </w:rPr>
        <w:t>IMRANA HAQIQ</w:t>
      </w:r>
    </w:p>
    <w:p w14:paraId="775ED021">
      <w:pPr>
        <w:spacing w:before="0" w:after="60" w:line="240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1F3A5F"/>
          <w:sz w:val="22"/>
        </w:rPr>
        <w:t>Full-Stack Web Developer</w:t>
      </w:r>
    </w:p>
    <w:p w14:paraId="23E5840F">
      <w:pPr>
        <w:spacing w:before="0" w:after="60" w:line="264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4B5563"/>
          <w:sz w:val="18"/>
        </w:rPr>
        <w:t>imrana.haqiq7@gmail.com  |  +92 317 6830063  |  Kamonki, Gujranwala, Pakistan  | www.linkedin.com/in/imrana-haqiq</w:t>
      </w:r>
      <w:bookmarkStart w:id="0" w:name="_GoBack"/>
      <w:bookmarkEnd w:id="0"/>
      <w:r>
        <w:rPr>
          <w:rFonts w:ascii="Times New Roman" w:hAnsi="Times New Roman" w:eastAsia="Times New Roman" w:cs="Times New Roman"/>
          <w:b w:val="0"/>
          <w:i w:val="0"/>
          <w:color w:val="4B5563"/>
          <w:sz w:val="18"/>
        </w:rPr>
        <w:t xml:space="preserve"> |  github.com/imrana-haqiq  |  unisphere-snowy.vercel.app</w:t>
      </w:r>
    </w:p>
    <w:p w14:paraId="74C40FA5">
      <w:pPr>
        <w:pBdr>
          <w:bottom w:val="single" w:color="1F3A5F" w:sz="6" w:space="1"/>
        </w:pBdr>
        <w:spacing w:before="160" w:after="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1F3A5F"/>
          <w:sz w:val="25"/>
        </w:rPr>
        <w:t>PROFESSIONAL SUMMARY</w:t>
      </w:r>
    </w:p>
    <w:p w14:paraId="75BBE42D">
      <w:pPr>
        <w:spacing w:before="0" w:after="60" w:line="276" w:lineRule="auto"/>
        <w:jc w:val="both"/>
        <w:rPr>
          <w:sz w:val="20"/>
          <w:szCs w:val="21"/>
        </w:rPr>
      </w:pPr>
      <w:r>
        <w:rPr>
          <w:rFonts w:ascii="Times New Roman" w:hAnsi="Times New Roman" w:eastAsia="Times New Roman" w:cs="Times New Roman"/>
          <w:b w:val="0"/>
          <w:i w:val="0"/>
          <w:color w:val="111827"/>
          <w:sz w:val="18"/>
          <w:szCs w:val="21"/>
        </w:rPr>
        <w:t>Computer Science graduate (University of Lahore, July 2026) with full-stack development experience in React, Node.js, and SQL, and hands-on machine learning experience with CNNs. Built and deployed three production web applications on my own, from initial requirements through CI/CD deployment, including Unisphere, a live campus social platform, and a handwritten-letter classifier that reached 90%+ accuracy. I enjoy owning a project end to end and I'm looking to bring that same ownership to a collaborative engineering team.</w:t>
      </w:r>
    </w:p>
    <w:p w14:paraId="5CE88004">
      <w:pPr>
        <w:pBdr>
          <w:bottom w:val="single" w:color="1F3A5F" w:sz="6" w:space="1"/>
        </w:pBdr>
        <w:spacing w:before="160" w:after="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1F3A5F"/>
          <w:sz w:val="25"/>
        </w:rPr>
        <w:t>PROFESSIONAL EXPERIENCE</w:t>
      </w:r>
    </w:p>
    <w:p w14:paraId="691E7D64">
      <w:pPr>
        <w:spacing w:before="80" w:after="2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111827"/>
          <w:sz w:val="21"/>
        </w:rPr>
        <w:t>Freelance Web Developer</w:t>
      </w:r>
      <w:r>
        <w:rPr>
          <w:rFonts w:ascii="Times New Roman" w:hAnsi="Times New Roman" w:eastAsia="Times New Roman" w:cs="Times New Roman"/>
          <w:b w:val="0"/>
          <w:i w:val="0"/>
          <w:color w:val="111827"/>
          <w:sz w:val="21"/>
        </w:rPr>
        <w:t xml:space="preserve">  |  Self-Employed</w:t>
      </w:r>
    </w:p>
    <w:p w14:paraId="04A8F95E">
      <w:pPr>
        <w:spacing w:before="0" w:after="40" w:line="276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4B5563"/>
          <w:sz w:val="19"/>
        </w:rPr>
        <w:t>2024 - Present  |  Gujranwala, Pakistan</w:t>
      </w:r>
    </w:p>
    <w:p w14:paraId="44F1A6DE">
      <w:pPr>
        <w:pStyle w:val="23"/>
        <w:spacing w:before="20" w:after="20" w:line="264" w:lineRule="auto"/>
        <w:ind w:left="340"/>
        <w:rPr>
          <w:sz w:val="20"/>
          <w:szCs w:val="21"/>
        </w:rPr>
      </w:pPr>
      <w:r>
        <w:rPr>
          <w:rFonts w:ascii="Times New Roman" w:hAnsi="Times New Roman" w:eastAsia="Times New Roman" w:cs="Times New Roman"/>
          <w:b w:val="0"/>
          <w:i w:val="0"/>
          <w:color w:val="111827"/>
          <w:sz w:val="18"/>
          <w:szCs w:val="21"/>
        </w:rPr>
        <w:t>Built and shipped 3 full-stack web applications for independent clients using React, Node.js, Express, and SQL, handling everything from requirements gathering to live deployment.</w:t>
      </w:r>
    </w:p>
    <w:p w14:paraId="389E4657">
      <w:pPr>
        <w:pStyle w:val="23"/>
        <w:spacing w:before="20" w:after="20" w:line="264" w:lineRule="auto"/>
        <w:ind w:left="340"/>
        <w:rPr>
          <w:sz w:val="20"/>
          <w:szCs w:val="21"/>
        </w:rPr>
      </w:pPr>
      <w:r>
        <w:rPr>
          <w:rFonts w:ascii="Times New Roman" w:hAnsi="Times New Roman" w:eastAsia="Times New Roman" w:cs="Times New Roman"/>
          <w:b w:val="0"/>
          <w:i w:val="0"/>
          <w:color w:val="111827"/>
          <w:sz w:val="18"/>
          <w:szCs w:val="21"/>
        </w:rPr>
        <w:t>Cut down rework and miscommunication across all 3 engagements by running discovery calls directly with clients and turning their requirements into clear technical specs before writing any code.</w:t>
      </w:r>
    </w:p>
    <w:p w14:paraId="4D657B64">
      <w:pPr>
        <w:pStyle w:val="23"/>
        <w:spacing w:before="20" w:after="20" w:line="264" w:lineRule="auto"/>
        <w:ind w:left="340"/>
        <w:rPr>
          <w:sz w:val="20"/>
          <w:szCs w:val="21"/>
        </w:rPr>
      </w:pPr>
      <w:r>
        <w:rPr>
          <w:rFonts w:ascii="Times New Roman" w:hAnsi="Times New Roman" w:eastAsia="Times New Roman" w:cs="Times New Roman"/>
          <w:b w:val="0"/>
          <w:i w:val="0"/>
          <w:color w:val="111827"/>
          <w:sz w:val="18"/>
          <w:szCs w:val="21"/>
        </w:rPr>
        <w:t>Designed and shipped a production-ready Freelance Job Board with 8+ RESTful API endpoints, full CRUD across users, projects, bids, and reviews, a normalised SQL schema, and JWT-based authentication.</w:t>
      </w:r>
    </w:p>
    <w:p w14:paraId="7C9E85B2">
      <w:pPr>
        <w:pBdr>
          <w:bottom w:val="single" w:color="1F3A5F" w:sz="6" w:space="1"/>
        </w:pBdr>
        <w:spacing w:before="160" w:after="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1F3A5F"/>
          <w:sz w:val="25"/>
        </w:rPr>
        <w:t>EDUCATION</w:t>
      </w:r>
    </w:p>
    <w:p w14:paraId="06CCD3B9">
      <w:pPr>
        <w:spacing w:before="80" w:after="2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111827"/>
          <w:sz w:val="22"/>
        </w:rPr>
        <w:t>Bachelor of Science in Computer Science</w:t>
      </w:r>
    </w:p>
    <w:p w14:paraId="2200944A">
      <w:pPr>
        <w:spacing w:before="0" w:after="40" w:line="276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4B5563"/>
          <w:sz w:val="20"/>
        </w:rPr>
        <w:t>University of Lahore, Main Campus  |  Feb 2022 - July 2026</w:t>
      </w:r>
    </w:p>
    <w:p w14:paraId="06C926ED">
      <w:pPr>
        <w:spacing w:before="0" w:after="8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111827"/>
          <w:sz w:val="20"/>
        </w:rPr>
        <w:t>Relevant Coursework: Data Structures, Algorithms, OOP, Database Systems, Web Programming, AI.</w:t>
      </w:r>
    </w:p>
    <w:p w14:paraId="29C309AF">
      <w:pPr>
        <w:spacing w:before="80" w:after="2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111827"/>
          <w:sz w:val="22"/>
        </w:rPr>
        <w:t>Intermediate in Sciences (Pre-Medical)</w:t>
      </w:r>
    </w:p>
    <w:p w14:paraId="28F51936">
      <w:pPr>
        <w:spacing w:before="0" w:after="40" w:line="276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4B5563"/>
          <w:sz w:val="20"/>
        </w:rPr>
        <w:t>Punjab College, Gujranwala  |  Aug 2019 - Aug 2021</w:t>
      </w:r>
    </w:p>
    <w:p w14:paraId="6A099BA7">
      <w:pPr>
        <w:pBdr>
          <w:bottom w:val="single" w:color="1F3A5F" w:sz="6" w:space="1"/>
        </w:pBdr>
        <w:spacing w:before="160" w:after="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1F3A5F"/>
          <w:sz w:val="25"/>
        </w:rPr>
        <w:t>TECHNICAL PROJECTS</w:t>
      </w:r>
    </w:p>
    <w:p w14:paraId="43E912BC">
      <w:pPr>
        <w:spacing w:before="80" w:after="2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111827"/>
          <w:sz w:val="21"/>
        </w:rPr>
        <w:t>Unisphere - Campus Social Network</w:t>
      </w:r>
      <w:r>
        <w:rPr>
          <w:rFonts w:ascii="Times New Roman" w:hAnsi="Times New Roman" w:eastAsia="Times New Roman" w:cs="Times New Roman"/>
          <w:b w:val="0"/>
          <w:i/>
          <w:color w:val="4B5563"/>
          <w:sz w:val="19"/>
        </w:rPr>
        <w:t xml:space="preserve">  (Live: unisphere-snowy.vercel.app | React 19, Node.js, Vite, Vercel)</w:t>
      </w:r>
    </w:p>
    <w:p w14:paraId="12DF3067">
      <w:pPr>
        <w:pStyle w:val="23"/>
        <w:spacing w:before="20" w:after="20" w:line="264" w:lineRule="auto"/>
        <w:ind w:left="340"/>
      </w:pPr>
      <w:r>
        <w:rPr>
          <w:rFonts w:ascii="Times New Roman" w:hAnsi="Times New Roman" w:eastAsia="Times New Roman" w:cs="Times New Roman"/>
          <w:b w:val="0"/>
          <w:i w:val="0"/>
          <w:color w:val="111827"/>
          <w:sz w:val="20"/>
        </w:rPr>
        <w:t>Built and deployed a full-stack campus social network with secure auth (email/password + Google OAuth), a personalised feed, society/event discovery, and a jobs board — 10+ RESTful API endpoints across 5 database tables, shipped through CI/CD with Vercel auto-deploy.</w:t>
      </w:r>
    </w:p>
    <w:p w14:paraId="5BDC97C0">
      <w:pPr>
        <w:spacing w:before="80" w:after="2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111827"/>
          <w:sz w:val="21"/>
        </w:rPr>
        <w:t>AI Handwritten Letter Recognition</w:t>
      </w:r>
      <w:r>
        <w:rPr>
          <w:rFonts w:ascii="Times New Roman" w:hAnsi="Times New Roman" w:eastAsia="Times New Roman" w:cs="Times New Roman"/>
          <w:b w:val="0"/>
          <w:i/>
          <w:color w:val="4B5563"/>
          <w:sz w:val="19"/>
        </w:rPr>
        <w:t xml:space="preserve">  (Python, TensorFlow/Keras, CNN, EMNIST)</w:t>
      </w:r>
    </w:p>
    <w:p w14:paraId="4B7EEB79">
      <w:pPr>
        <w:pStyle w:val="23"/>
        <w:spacing w:before="20" w:after="20" w:line="264" w:lineRule="auto"/>
        <w:ind w:left="340"/>
      </w:pPr>
      <w:r>
        <w:rPr>
          <w:rFonts w:ascii="Times New Roman" w:hAnsi="Times New Roman" w:eastAsia="Times New Roman" w:cs="Times New Roman"/>
          <w:b w:val="0"/>
          <w:i w:val="0"/>
          <w:color w:val="111827"/>
          <w:sz w:val="20"/>
        </w:rPr>
        <w:t>Trained a convolutional neural network to classify handwritten letters across 47 EMNIST classes, reaching 90%+ test accuracy, and built the full preprocessing, augmentation, and inference pipeline myself.</w:t>
      </w:r>
    </w:p>
    <w:p w14:paraId="1C1089AB">
      <w:pPr>
        <w:spacing w:before="80" w:after="2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111827"/>
          <w:sz w:val="21"/>
        </w:rPr>
        <w:t>Freelance Job Board</w:t>
      </w:r>
      <w:r>
        <w:rPr>
          <w:rFonts w:ascii="Times New Roman" w:hAnsi="Times New Roman" w:eastAsia="Times New Roman" w:cs="Times New Roman"/>
          <w:b w:val="0"/>
          <w:i/>
          <w:color w:val="4B5563"/>
          <w:sz w:val="19"/>
        </w:rPr>
        <w:t xml:space="preserve">  (React, Node.js, Express, SQL - Full-Stack)</w:t>
      </w:r>
    </w:p>
    <w:p w14:paraId="52F7C877">
      <w:pPr>
        <w:pStyle w:val="23"/>
        <w:spacing w:before="20" w:after="20" w:line="264" w:lineRule="auto"/>
        <w:ind w:left="340"/>
      </w:pPr>
      <w:r>
        <w:rPr>
          <w:rFonts w:ascii="Times New Roman" w:hAnsi="Times New Roman" w:eastAsia="Times New Roman" w:cs="Times New Roman"/>
          <w:b w:val="0"/>
          <w:i w:val="0"/>
          <w:color w:val="111827"/>
          <w:sz w:val="20"/>
        </w:rPr>
        <w:t>Built the core marketplace flow letting clients post projects and freelancers submit bids, with 8+ RESTful API endpoints, full CRUD across 4 entities (users, projects, bids, reviews), and JWT-based authentication.</w:t>
      </w:r>
    </w:p>
    <w:p w14:paraId="2A9C36EC">
      <w:pPr>
        <w:pBdr>
          <w:bottom w:val="single" w:color="1F3A5F" w:sz="6" w:space="1"/>
        </w:pBdr>
        <w:spacing w:before="160" w:after="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1F3A5F"/>
          <w:sz w:val="25"/>
        </w:rPr>
        <w:t>TECHNICAL SKILLS</w:t>
      </w:r>
    </w:p>
    <w:p w14:paraId="1CBD2212">
      <w:pPr>
        <w:spacing w:before="0" w:after="40" w:line="276" w:lineRule="auto"/>
        <w:jc w:val="left"/>
        <w:rPr>
          <w:sz w:val="20"/>
          <w:szCs w:val="21"/>
        </w:rPr>
      </w:pPr>
      <w:r>
        <w:rPr>
          <w:rFonts w:ascii="Times New Roman" w:hAnsi="Times New Roman" w:eastAsia="Times New Roman" w:cs="Times New Roman"/>
          <w:b/>
          <w:i w:val="0"/>
          <w:color w:val="111827"/>
          <w:sz w:val="18"/>
          <w:szCs w:val="21"/>
        </w:rPr>
        <w:t xml:space="preserve">Languages:  </w:t>
      </w:r>
      <w:r>
        <w:rPr>
          <w:rFonts w:ascii="Times New Roman" w:hAnsi="Times New Roman" w:eastAsia="Times New Roman" w:cs="Times New Roman"/>
          <w:b w:val="0"/>
          <w:i w:val="0"/>
          <w:color w:val="111827"/>
          <w:sz w:val="18"/>
          <w:szCs w:val="21"/>
        </w:rPr>
        <w:t>JavaScript (ES6+), TypeScript, Python, Java, C++, SQL, HTML5, CSS3</w:t>
      </w:r>
    </w:p>
    <w:p w14:paraId="0E5379AA">
      <w:pPr>
        <w:spacing w:before="0" w:after="40" w:line="276" w:lineRule="auto"/>
        <w:jc w:val="left"/>
        <w:rPr>
          <w:sz w:val="20"/>
          <w:szCs w:val="21"/>
        </w:rPr>
      </w:pPr>
      <w:r>
        <w:rPr>
          <w:rFonts w:ascii="Times New Roman" w:hAnsi="Times New Roman" w:eastAsia="Times New Roman" w:cs="Times New Roman"/>
          <w:b/>
          <w:i w:val="0"/>
          <w:color w:val="111827"/>
          <w:sz w:val="18"/>
          <w:szCs w:val="21"/>
        </w:rPr>
        <w:t xml:space="preserve">Web:  </w:t>
      </w:r>
      <w:r>
        <w:rPr>
          <w:rFonts w:ascii="Times New Roman" w:hAnsi="Times New Roman" w:eastAsia="Times New Roman" w:cs="Times New Roman"/>
          <w:b w:val="0"/>
          <w:i w:val="0"/>
          <w:color w:val="111827"/>
          <w:sz w:val="18"/>
          <w:szCs w:val="21"/>
        </w:rPr>
        <w:t>React 19, Next.js, Node.js, Express, Vite, Tailwind CSS, REST APIs, Responsive UI, JWT/Google OAuth, Full-Stack</w:t>
      </w:r>
    </w:p>
    <w:p w14:paraId="3BFE8F99">
      <w:pPr>
        <w:spacing w:before="0" w:after="40" w:line="276" w:lineRule="auto"/>
        <w:jc w:val="left"/>
        <w:rPr>
          <w:sz w:val="20"/>
          <w:szCs w:val="21"/>
        </w:rPr>
      </w:pPr>
      <w:r>
        <w:rPr>
          <w:rFonts w:ascii="Times New Roman" w:hAnsi="Times New Roman" w:eastAsia="Times New Roman" w:cs="Times New Roman"/>
          <w:b/>
          <w:i w:val="0"/>
          <w:color w:val="111827"/>
          <w:sz w:val="18"/>
          <w:szCs w:val="21"/>
        </w:rPr>
        <w:t xml:space="preserve">AI / ML:  </w:t>
      </w:r>
      <w:r>
        <w:rPr>
          <w:rFonts w:ascii="Times New Roman" w:hAnsi="Times New Roman" w:eastAsia="Times New Roman" w:cs="Times New Roman"/>
          <w:b w:val="0"/>
          <w:i w:val="0"/>
          <w:color w:val="111827"/>
          <w:sz w:val="18"/>
          <w:szCs w:val="21"/>
        </w:rPr>
        <w:t>TensorFlow/Keras, CNN, Image preprocessing, EMNIST/MNIST</w:t>
      </w:r>
    </w:p>
    <w:p w14:paraId="3C98966E">
      <w:pPr>
        <w:spacing w:before="0" w:after="40" w:line="276" w:lineRule="auto"/>
        <w:jc w:val="left"/>
        <w:rPr>
          <w:sz w:val="20"/>
          <w:szCs w:val="21"/>
        </w:rPr>
      </w:pPr>
      <w:r>
        <w:rPr>
          <w:rFonts w:ascii="Times New Roman" w:hAnsi="Times New Roman" w:eastAsia="Times New Roman" w:cs="Times New Roman"/>
          <w:b/>
          <w:i w:val="0"/>
          <w:color w:val="111827"/>
          <w:sz w:val="18"/>
          <w:szCs w:val="21"/>
        </w:rPr>
        <w:t xml:space="preserve">Databases:  </w:t>
      </w:r>
      <w:r>
        <w:rPr>
          <w:rFonts w:ascii="Times New Roman" w:hAnsi="Times New Roman" w:eastAsia="Times New Roman" w:cs="Times New Roman"/>
          <w:b w:val="0"/>
          <w:i w:val="0"/>
          <w:color w:val="111827"/>
          <w:sz w:val="18"/>
          <w:szCs w:val="21"/>
        </w:rPr>
        <w:t>SQL, MongoDB, Firebase, schema normalisation</w:t>
      </w:r>
    </w:p>
    <w:p w14:paraId="39D0A0A6">
      <w:pPr>
        <w:spacing w:before="0" w:after="40" w:line="276" w:lineRule="auto"/>
        <w:jc w:val="left"/>
        <w:rPr>
          <w:sz w:val="20"/>
          <w:szCs w:val="21"/>
        </w:rPr>
      </w:pPr>
      <w:r>
        <w:rPr>
          <w:rFonts w:ascii="Times New Roman" w:hAnsi="Times New Roman" w:eastAsia="Times New Roman" w:cs="Times New Roman"/>
          <w:b/>
          <w:i w:val="0"/>
          <w:color w:val="111827"/>
          <w:sz w:val="18"/>
          <w:szCs w:val="21"/>
        </w:rPr>
        <w:t xml:space="preserve">Tools &amp; DevOps:  </w:t>
      </w:r>
      <w:r>
        <w:rPr>
          <w:rFonts w:ascii="Times New Roman" w:hAnsi="Times New Roman" w:eastAsia="Times New Roman" w:cs="Times New Roman"/>
          <w:b w:val="0"/>
          <w:i w:val="0"/>
          <w:color w:val="111827"/>
          <w:sz w:val="18"/>
          <w:szCs w:val="21"/>
        </w:rPr>
        <w:t>VS Code, Git, GitHub, Vercel, Linux CLI, CI/CD, Postman, Figma, Canva, MS Office</w:t>
      </w:r>
    </w:p>
    <w:p w14:paraId="7C57FB8F">
      <w:pPr>
        <w:pBdr>
          <w:bottom w:val="single" w:color="1F3A5F" w:sz="6" w:space="1"/>
        </w:pBdr>
        <w:spacing w:before="160" w:after="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1F3A5F"/>
          <w:sz w:val="25"/>
        </w:rPr>
        <w:t>CERTIFICATIONS &amp; LANGUAGES</w:t>
      </w:r>
    </w:p>
    <w:p w14:paraId="209C206E">
      <w:pPr>
        <w:spacing w:before="0" w:after="40" w:line="276" w:lineRule="auto"/>
        <w:jc w:val="left"/>
        <w:rPr>
          <w:sz w:val="20"/>
          <w:szCs w:val="21"/>
        </w:rPr>
      </w:pPr>
      <w:r>
        <w:rPr>
          <w:rFonts w:ascii="Times New Roman" w:hAnsi="Times New Roman" w:eastAsia="Times New Roman" w:cs="Times New Roman"/>
          <w:b/>
          <w:i w:val="0"/>
          <w:color w:val="111827"/>
          <w:sz w:val="18"/>
          <w:szCs w:val="21"/>
        </w:rPr>
        <w:t xml:space="preserve">University of Lahore:  </w:t>
      </w:r>
      <w:r>
        <w:rPr>
          <w:rFonts w:ascii="Times New Roman" w:hAnsi="Times New Roman" w:eastAsia="Times New Roman" w:cs="Times New Roman"/>
          <w:b w:val="0"/>
          <w:i w:val="0"/>
          <w:color w:val="111827"/>
          <w:sz w:val="18"/>
          <w:szCs w:val="21"/>
        </w:rPr>
        <w:t>Introduction to Artificial Intelligence (Microcredential, Summer 2025)</w:t>
      </w:r>
    </w:p>
    <w:p w14:paraId="5AB91369">
      <w:pPr>
        <w:spacing w:before="0" w:after="40" w:line="276" w:lineRule="auto"/>
        <w:jc w:val="left"/>
        <w:rPr>
          <w:sz w:val="20"/>
          <w:szCs w:val="21"/>
        </w:rPr>
      </w:pPr>
      <w:r>
        <w:rPr>
          <w:rFonts w:ascii="Times New Roman" w:hAnsi="Times New Roman" w:eastAsia="Times New Roman" w:cs="Times New Roman"/>
          <w:b/>
          <w:i w:val="0"/>
          <w:color w:val="111827"/>
          <w:sz w:val="18"/>
          <w:szCs w:val="21"/>
        </w:rPr>
        <w:t xml:space="preserve">Innovative Youth Circle (IYC):  </w:t>
      </w:r>
      <w:r>
        <w:rPr>
          <w:rFonts w:ascii="Times New Roman" w:hAnsi="Times New Roman" w:eastAsia="Times New Roman" w:cs="Times New Roman"/>
          <w:b w:val="0"/>
          <w:i w:val="0"/>
          <w:color w:val="111827"/>
          <w:sz w:val="18"/>
          <w:szCs w:val="21"/>
        </w:rPr>
        <w:t>Job Market Readiness &amp; Data Recovery sessions (2024)</w:t>
      </w:r>
    </w:p>
    <w:p w14:paraId="590697D7">
      <w:pPr>
        <w:spacing w:before="0" w:after="40" w:line="276" w:lineRule="auto"/>
        <w:jc w:val="left"/>
        <w:rPr>
          <w:sz w:val="20"/>
          <w:szCs w:val="21"/>
        </w:rPr>
      </w:pPr>
      <w:r>
        <w:rPr>
          <w:rFonts w:ascii="Times New Roman" w:hAnsi="Times New Roman" w:eastAsia="Times New Roman" w:cs="Times New Roman"/>
          <w:b/>
          <w:i w:val="0"/>
          <w:color w:val="111827"/>
          <w:sz w:val="18"/>
          <w:szCs w:val="21"/>
        </w:rPr>
        <w:t xml:space="preserve">Canva &amp; Figma:  </w:t>
      </w:r>
      <w:r>
        <w:rPr>
          <w:rFonts w:ascii="Times New Roman" w:hAnsi="Times New Roman" w:eastAsia="Times New Roman" w:cs="Times New Roman"/>
          <w:b w:val="0"/>
          <w:i w:val="0"/>
          <w:color w:val="111827"/>
          <w:sz w:val="18"/>
          <w:szCs w:val="21"/>
        </w:rPr>
        <w:t>10+ Canva designs + UI/UX pages in Figma</w:t>
      </w:r>
    </w:p>
    <w:p w14:paraId="15785C25">
      <w:pPr>
        <w:spacing w:before="0" w:after="40" w:line="276" w:lineRule="auto"/>
        <w:jc w:val="left"/>
        <w:rPr>
          <w:sz w:val="20"/>
          <w:szCs w:val="21"/>
        </w:rPr>
      </w:pPr>
      <w:r>
        <w:rPr>
          <w:rFonts w:ascii="Times New Roman" w:hAnsi="Times New Roman" w:eastAsia="Times New Roman" w:cs="Times New Roman"/>
          <w:b/>
          <w:i w:val="0"/>
          <w:color w:val="111827"/>
          <w:sz w:val="18"/>
          <w:szCs w:val="21"/>
        </w:rPr>
        <w:t xml:space="preserve">Languages:  </w:t>
      </w:r>
      <w:r>
        <w:rPr>
          <w:rFonts w:ascii="Times New Roman" w:hAnsi="Times New Roman" w:eastAsia="Times New Roman" w:cs="Times New Roman"/>
          <w:b w:val="0"/>
          <w:i w:val="0"/>
          <w:color w:val="111827"/>
          <w:sz w:val="18"/>
          <w:szCs w:val="21"/>
        </w:rPr>
        <w:t>English (Fluent), Urdu (Native), Punjabi (Native)</w:t>
      </w:r>
    </w:p>
    <w:sectPr>
      <w:pgSz w:w="12240" w:h="15840"/>
      <w:pgMar w:top="737" w:right="737" w:bottom="737" w:left="7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B40A6E"/>
    <w:rsid w:val="3635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color w:val="111827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484</Words>
  <Characters>3194</Characters>
  <Lines>0</Lines>
  <Paragraphs>0</Paragraphs>
  <TotalTime>2</TotalTime>
  <ScaleCrop>false</ScaleCrop>
  <LinksUpToDate>false</LinksUpToDate>
  <CharactersWithSpaces>3672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Imrana Haqiq</dc:creator>
  <cp:lastModifiedBy>Imrana Haqiq</cp:lastModifiedBy>
  <dcterms:modified xsi:type="dcterms:W3CDTF">2026-08-08T22:50:27Z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eyJoZGlkIjoiNjlkYjE5OTRmYWRmMjBjYjNkZTA2MmZhMDVlNjM1YzIiLCJ1c2VySWQiOiIzNzI4NzQ4Nzg4NzgxIn0=</vt:lpwstr>
  </property>
  <property fmtid="{D5CDD505-2E9C-101B-9397-08002B2CF9AE}" pid="3" name="KSOProductBuildVer">
    <vt:lpwstr>1033-12.1.0.28032</vt:lpwstr>
  </property>
  <property fmtid="{D5CDD505-2E9C-101B-9397-08002B2CF9AE}" pid="4" name="ICV">
    <vt:lpwstr>D440E812399F40C39E139B6CD21EDCCF_12</vt:lpwstr>
  </property>
</Properties>
</file>